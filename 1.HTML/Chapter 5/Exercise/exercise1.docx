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1F138" w14:textId="77777777" w:rsidR="00F21EF5" w:rsidRPr="007F49B9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C3FE27C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9E09386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7886BD8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79E3A72" w14:textId="77777777" w:rsidR="00F21EF5" w:rsidRDefault="00F21EF5">
      <w:pPr>
        <w:suppressAutoHyphens/>
        <w:jc w:val="center"/>
        <w:rPr>
          <w:rFonts w:ascii="Verdana" w:eastAsia="Verdana" w:hAnsi="Verdana" w:cs="Verdana"/>
          <w:sz w:val="40"/>
        </w:rPr>
      </w:pPr>
    </w:p>
    <w:p w14:paraId="0C3526B9" w14:textId="77777777" w:rsidR="00F21EF5" w:rsidRDefault="006900A8">
      <w:pPr>
        <w:suppressAutoHyphens/>
        <w:jc w:val="center"/>
        <w:rPr>
          <w:rFonts w:ascii="Verdana" w:eastAsia="Verdana" w:hAnsi="Verdana" w:cs="Verdana"/>
          <w:sz w:val="40"/>
        </w:rPr>
      </w:pPr>
      <w:r>
        <w:rPr>
          <w:rFonts w:ascii="Times New Roman" w:eastAsia="Times New Roman" w:hAnsi="Times New Roman" w:cs="Times New Roman"/>
          <w:sz w:val="48"/>
        </w:rPr>
        <w:t>Exercise</w:t>
      </w:r>
      <w:r>
        <w:rPr>
          <w:rFonts w:ascii="Verdana" w:eastAsia="Verdana" w:hAnsi="Verdana" w:cs="Verdana"/>
          <w:sz w:val="40"/>
        </w:rPr>
        <w:t xml:space="preserve"> #1</w:t>
      </w:r>
    </w:p>
    <w:p w14:paraId="6E1B2BB2" w14:textId="77777777" w:rsidR="00F21EF5" w:rsidRDefault="00F21EF5">
      <w:pPr>
        <w:suppressAutoHyphens/>
        <w:jc w:val="center"/>
        <w:rPr>
          <w:rFonts w:ascii="Verdana" w:eastAsia="Verdana" w:hAnsi="Verdana" w:cs="Verdana"/>
          <w:sz w:val="40"/>
        </w:rPr>
      </w:pPr>
    </w:p>
    <w:p w14:paraId="2368371D" w14:textId="77777777" w:rsidR="00F21EF5" w:rsidRDefault="006900A8">
      <w:pPr>
        <w:suppressAutoHyphens/>
        <w:jc w:val="center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HTML5</w:t>
      </w:r>
    </w:p>
    <w:p w14:paraId="7017194A" w14:textId="77777777" w:rsidR="00F21EF5" w:rsidRDefault="00F21EF5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41323035" w14:textId="77777777" w:rsidR="00F21EF5" w:rsidRDefault="00F21EF5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3D7032B4" w14:textId="77777777" w:rsidR="00F21EF5" w:rsidRDefault="00F21EF5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1455E7E1" w14:textId="77777777" w:rsidR="00F21EF5" w:rsidRDefault="00F21EF5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3EAD56F7" w14:textId="77777777" w:rsidR="00F21EF5" w:rsidRDefault="00F21EF5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1AEE0C5D" w14:textId="77777777" w:rsidR="00F21EF5" w:rsidRDefault="006900A8">
      <w:pPr>
        <w:suppressAutoHyphens/>
        <w:jc w:val="center"/>
        <w:rPr>
          <w:rFonts w:ascii="Verdana" w:eastAsia="Verdana" w:hAnsi="Verdana" w:cs="Verdana"/>
          <w:sz w:val="24"/>
        </w:rPr>
      </w:pPr>
      <w:proofErr w:type="spellStart"/>
      <w:r>
        <w:rPr>
          <w:rFonts w:ascii="Verdana" w:eastAsia="Verdana" w:hAnsi="Verdana" w:cs="Verdana"/>
          <w:sz w:val="24"/>
        </w:rPr>
        <w:t>Aitrich</w:t>
      </w:r>
      <w:proofErr w:type="spellEnd"/>
      <w:r>
        <w:rPr>
          <w:rFonts w:ascii="Verdana" w:eastAsia="Verdana" w:hAnsi="Verdana" w:cs="Verdana"/>
          <w:sz w:val="24"/>
        </w:rPr>
        <w:t xml:space="preserve"> Academy.</w:t>
      </w:r>
    </w:p>
    <w:p w14:paraId="395CFBF7" w14:textId="77777777" w:rsidR="00F21EF5" w:rsidRDefault="006900A8">
      <w:pPr>
        <w:suppressAutoHyphens/>
        <w:jc w:val="center"/>
        <w:rPr>
          <w:rFonts w:ascii="Verdana" w:eastAsia="Verdana" w:hAnsi="Verdana" w:cs="Verdana"/>
          <w:sz w:val="20"/>
        </w:rPr>
      </w:pPr>
      <w:r>
        <w:rPr>
          <w:rFonts w:ascii="Verdana" w:eastAsia="Verdana" w:hAnsi="Verdana" w:cs="Verdana"/>
          <w:sz w:val="20"/>
        </w:rPr>
        <w:t>© All rights reserved.</w:t>
      </w:r>
    </w:p>
    <w:p w14:paraId="3F3B04B4" w14:textId="77777777" w:rsidR="00F21EF5" w:rsidRDefault="00F21EF5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56303C4A" w14:textId="77777777" w:rsidR="00F21EF5" w:rsidRDefault="00F21EF5">
      <w:pPr>
        <w:suppressAutoHyphens/>
        <w:jc w:val="center"/>
        <w:rPr>
          <w:rFonts w:ascii="Verdana" w:eastAsia="Verdana" w:hAnsi="Verdana" w:cs="Verdana"/>
          <w:sz w:val="20"/>
        </w:rPr>
      </w:pPr>
    </w:p>
    <w:p w14:paraId="1385C6FD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E2FA52A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4DFFA26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F8C5EFE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7251249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43B5675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3709B7A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2094A0C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96A8714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6CCC024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7F3EF8F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43A098F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18D66CD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8AD949F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62B82E8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E49F4BF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63EFD87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9912273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FE359A9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FF397F6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F19A40A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5B6EE38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5DDCB55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8CE78CA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3FC88FD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A20472C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357472B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651EA7A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F9D2A74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B727FB4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5299F4E1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754496E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791FE2A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6D07F2E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77ABCD2B" w14:textId="77777777" w:rsidR="00F21EF5" w:rsidRDefault="006900A8">
      <w:pPr>
        <w:numPr>
          <w:ilvl w:val="0"/>
          <w:numId w:val="1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Introduction</w:t>
      </w:r>
    </w:p>
    <w:p w14:paraId="14EAD313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0FB03B79" w14:textId="77777777" w:rsidR="00F21EF5" w:rsidRDefault="006900A8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 xml:space="preserve">This document is a specification for the exercise problems for the topic, HTML5. It tests the student's level of knowledge and </w:t>
      </w:r>
      <w:r>
        <w:rPr>
          <w:rFonts w:ascii="Times New Roman" w:eastAsia="Times New Roman" w:hAnsi="Times New Roman" w:cs="Times New Roman"/>
          <w:sz w:val="24"/>
        </w:rPr>
        <w:t>understanding of the topic.</w:t>
      </w:r>
    </w:p>
    <w:p w14:paraId="76E653F1" w14:textId="77777777" w:rsidR="00F21EF5" w:rsidRDefault="00F21EF5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7D2F2D39" w14:textId="77777777" w:rsidR="00F21EF5" w:rsidRDefault="006900A8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This document consists of a set of problems that the student needs to solve and submit to the trainer, in the format specified in the Deliverable section of this document. </w:t>
      </w:r>
    </w:p>
    <w:p w14:paraId="15E6DA79" w14:textId="77777777" w:rsidR="00F21EF5" w:rsidRDefault="00F21EF5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545803AF" w14:textId="77777777" w:rsidR="00F21EF5" w:rsidRDefault="006900A8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This exercise is to be performed only after the theory and workshop sessions of t</w:t>
      </w:r>
      <w:r>
        <w:rPr>
          <w:rFonts w:ascii="Times New Roman" w:eastAsia="Times New Roman" w:hAnsi="Times New Roman" w:cs="Times New Roman"/>
          <w:sz w:val="24"/>
        </w:rPr>
        <w:t xml:space="preserve">he </w:t>
      </w:r>
      <w:proofErr w:type="gramStart"/>
      <w:r>
        <w:rPr>
          <w:rFonts w:ascii="Times New Roman" w:eastAsia="Times New Roman" w:hAnsi="Times New Roman" w:cs="Times New Roman"/>
          <w:sz w:val="24"/>
        </w:rPr>
        <w:t>topic,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hence the student would have enough knowledge and confidence on the topic. Ideally, the student should be able to solve the problems himself/herself; however, he/she can seek the assistance of the trainer or lab assistant in case he/she is stuck </w:t>
      </w:r>
      <w:r>
        <w:rPr>
          <w:rFonts w:ascii="Times New Roman" w:eastAsia="Times New Roman" w:hAnsi="Times New Roman" w:cs="Times New Roman"/>
          <w:sz w:val="24"/>
        </w:rPr>
        <w:t>with a specific problem.</w:t>
      </w:r>
    </w:p>
    <w:p w14:paraId="4F924576" w14:textId="77777777" w:rsidR="00F21EF5" w:rsidRDefault="00F21EF5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</w:p>
    <w:p w14:paraId="397FA77E" w14:textId="77777777" w:rsidR="00F21EF5" w:rsidRDefault="006900A8">
      <w:pPr>
        <w:numPr>
          <w:ilvl w:val="0"/>
          <w:numId w:val="2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Objectives</w:t>
      </w:r>
    </w:p>
    <w:p w14:paraId="71496EA1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2925F8DF" w14:textId="77777777" w:rsidR="00F21EF5" w:rsidRDefault="006900A8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ab/>
        <w:t>The objectives of this exercise are to test the student's understanding and knowledge on the topic, and to allow him to re-iterate his understanding by applying that knowledge in a software problem, so that he can use</w:t>
      </w:r>
      <w:r>
        <w:rPr>
          <w:rFonts w:ascii="Times New Roman" w:eastAsia="Times New Roman" w:hAnsi="Times New Roman" w:cs="Times New Roman"/>
          <w:sz w:val="24"/>
        </w:rPr>
        <w:t xml:space="preserve"> it in the further Programming endeavors.</w:t>
      </w:r>
    </w:p>
    <w:p w14:paraId="30C94985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5164A3C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332AAE3F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076B878C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433BC579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671394F6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754691AF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2F4FCB21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233081D7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16F1C836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549A6E72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438BF969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6BEBFD7E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5768CE7F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6AC6C490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666FADC3" w14:textId="77777777" w:rsidR="00F21EF5" w:rsidRDefault="006900A8">
      <w:pPr>
        <w:suppressAutoHyphens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Problem 1: Create HTML page</w:t>
      </w:r>
    </w:p>
    <w:p w14:paraId="656A0FF1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0F2854A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62F04192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36106823" w14:textId="77777777" w:rsidR="00F21EF5" w:rsidRDefault="006900A8">
      <w:pPr>
        <w:suppressAutoHyphens/>
        <w:rPr>
          <w:rFonts w:ascii="Times New Roman" w:eastAsia="Times New Roman" w:hAnsi="Times New Roman" w:cs="Times New Roman"/>
          <w:b/>
          <w:sz w:val="40"/>
        </w:rPr>
      </w:pPr>
      <w:r>
        <w:object w:dxaOrig="8640" w:dyaOrig="6336" w14:anchorId="771D1A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6in;height:316.85pt" o:ole="">
            <v:imagedata r:id="rId6" o:title=""/>
          </v:shape>
          <o:OLEObject Type="Embed" ProgID="StaticMetafile" ShapeID="rectole0000000000" DrawAspect="Content" ObjectID="_1795441344" r:id="rId7"/>
        </w:object>
      </w:r>
    </w:p>
    <w:p w14:paraId="2E77E859" w14:textId="77777777" w:rsidR="00F21EF5" w:rsidRDefault="006900A8">
      <w:pPr>
        <w:suppressAutoHyphens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Features to be developed</w:t>
      </w:r>
    </w:p>
    <w:p w14:paraId="49196BCF" w14:textId="77777777" w:rsidR="00F21EF5" w:rsidRDefault="00F21EF5">
      <w:pPr>
        <w:suppressAutoHyphens/>
        <w:rPr>
          <w:rFonts w:ascii="Verdana" w:eastAsia="Verdana" w:hAnsi="Verdana" w:cs="Verdana"/>
          <w:b/>
          <w:sz w:val="20"/>
        </w:rPr>
      </w:pPr>
    </w:p>
    <w:p w14:paraId="6F49B6FE" w14:textId="77777777" w:rsidR="00F21EF5" w:rsidRDefault="006900A8">
      <w:pPr>
        <w:suppressAutoHyphens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The HTML page Which 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Contain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79FE2375" w14:textId="77777777" w:rsidR="00F21EF5" w:rsidRDefault="006900A8">
      <w:pPr>
        <w:numPr>
          <w:ilvl w:val="0"/>
          <w:numId w:val="3"/>
        </w:numPr>
        <w:suppressAutoHyphens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Heading </w:t>
      </w:r>
    </w:p>
    <w:p w14:paraId="25A34301" w14:textId="77777777" w:rsidR="00F21EF5" w:rsidRDefault="006900A8">
      <w:pPr>
        <w:numPr>
          <w:ilvl w:val="0"/>
          <w:numId w:val="3"/>
        </w:numPr>
        <w:suppressAutoHyphens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Paragraphs </w:t>
      </w:r>
    </w:p>
    <w:p w14:paraId="034E4ED0" w14:textId="77777777" w:rsidR="00F21EF5" w:rsidRDefault="006900A8">
      <w:pPr>
        <w:numPr>
          <w:ilvl w:val="0"/>
          <w:numId w:val="3"/>
        </w:numPr>
        <w:suppressAutoHyphens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Image</w:t>
      </w:r>
    </w:p>
    <w:p w14:paraId="6E32460B" w14:textId="77777777" w:rsidR="00F21EF5" w:rsidRDefault="006900A8">
      <w:pPr>
        <w:numPr>
          <w:ilvl w:val="0"/>
          <w:numId w:val="3"/>
        </w:numPr>
        <w:suppressAutoHyphens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Use image</w:t>
      </w:r>
    </w:p>
    <w:p w14:paraId="19B614F4" w14:textId="77777777" w:rsidR="00F21EF5" w:rsidRDefault="006900A8">
      <w:pPr>
        <w:numPr>
          <w:ilvl w:val="0"/>
          <w:numId w:val="3"/>
        </w:numPr>
        <w:suppressAutoHyphens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Lists</w:t>
      </w:r>
    </w:p>
    <w:p w14:paraId="794E8FE8" w14:textId="77777777" w:rsidR="00F21EF5" w:rsidRDefault="006900A8">
      <w:pPr>
        <w:numPr>
          <w:ilvl w:val="0"/>
          <w:numId w:val="3"/>
        </w:numPr>
        <w:suppressAutoHyphens/>
        <w:ind w:left="720" w:hanging="360"/>
        <w:rPr>
          <w:rFonts w:ascii="Times New Roman" w:eastAsia="Times New Roman" w:hAnsi="Times New Roman" w:cs="Times New Roman"/>
          <w:b/>
          <w:sz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</w:rPr>
        <w:t>HyperLinks</w:t>
      </w:r>
      <w:proofErr w:type="spellEnd"/>
    </w:p>
    <w:p w14:paraId="55F3AB1F" w14:textId="77777777" w:rsidR="00F21EF5" w:rsidRDefault="006900A8">
      <w:pPr>
        <w:numPr>
          <w:ilvl w:val="0"/>
          <w:numId w:val="3"/>
        </w:numPr>
        <w:suppressAutoHyphens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Table</w:t>
      </w:r>
    </w:p>
    <w:p w14:paraId="7FF89734" w14:textId="77777777" w:rsidR="00F21EF5" w:rsidRDefault="006900A8">
      <w:pPr>
        <w:numPr>
          <w:ilvl w:val="0"/>
          <w:numId w:val="3"/>
        </w:numPr>
        <w:suppressAutoHyphens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Forms</w:t>
      </w:r>
    </w:p>
    <w:p w14:paraId="7ECDA903" w14:textId="77777777" w:rsidR="00F21EF5" w:rsidRDefault="006900A8">
      <w:pPr>
        <w:numPr>
          <w:ilvl w:val="0"/>
          <w:numId w:val="3"/>
        </w:numPr>
        <w:suppressAutoHyphens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use article </w:t>
      </w:r>
      <w:r>
        <w:rPr>
          <w:rFonts w:ascii="Times New Roman" w:eastAsia="Times New Roman" w:hAnsi="Times New Roman" w:cs="Times New Roman"/>
          <w:b/>
          <w:sz w:val="24"/>
        </w:rPr>
        <w:t xml:space="preserve">aside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etc</w:t>
      </w:r>
      <w:proofErr w:type="spellEnd"/>
    </w:p>
    <w:p w14:paraId="32D9D37F" w14:textId="77777777" w:rsidR="00F21EF5" w:rsidRDefault="006900A8">
      <w:pPr>
        <w:numPr>
          <w:ilvl w:val="0"/>
          <w:numId w:val="3"/>
        </w:numPr>
        <w:suppressAutoHyphens/>
        <w:ind w:left="720" w:hanging="36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Forms with validation</w:t>
      </w:r>
    </w:p>
    <w:p w14:paraId="69938F44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5CEC25A1" w14:textId="77777777" w:rsidR="00F21EF5" w:rsidRDefault="006900A8">
      <w:pPr>
        <w:numPr>
          <w:ilvl w:val="0"/>
          <w:numId w:val="4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>Deliverable</w:t>
      </w:r>
    </w:p>
    <w:p w14:paraId="6A6C69FA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8"/>
        </w:rPr>
      </w:pPr>
    </w:p>
    <w:p w14:paraId="5C2A8984" w14:textId="77777777" w:rsidR="00F21EF5" w:rsidRDefault="006900A8">
      <w:pPr>
        <w:numPr>
          <w:ilvl w:val="0"/>
          <w:numId w:val="5"/>
        </w:numPr>
        <w:tabs>
          <w:tab w:val="left" w:pos="720"/>
        </w:tabs>
        <w:suppressAutoHyphens/>
        <w:ind w:left="720" w:hanging="36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entire program should be developed in a single Basic HTML and delivered as a git hub link.</w:t>
      </w:r>
    </w:p>
    <w:p w14:paraId="66EA63CB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49035097" w14:textId="77777777" w:rsidR="00F21EF5" w:rsidRDefault="006900A8">
      <w:pPr>
        <w:numPr>
          <w:ilvl w:val="0"/>
          <w:numId w:val="6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Demo</w:t>
      </w:r>
    </w:p>
    <w:p w14:paraId="1F3795A3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2744D75" w14:textId="77777777" w:rsidR="00F21EF5" w:rsidRDefault="006900A8">
      <w:pPr>
        <w:suppressAutoHyphens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The student should demonstrate the program to the instructor on a PC, by explaining the features one by </w:t>
      </w:r>
      <w:r>
        <w:rPr>
          <w:rFonts w:ascii="Times New Roman" w:eastAsia="Times New Roman" w:hAnsi="Times New Roman" w:cs="Times New Roman"/>
          <w:sz w:val="24"/>
        </w:rPr>
        <w:t>one.</w:t>
      </w:r>
    </w:p>
    <w:p w14:paraId="32CC40AB" w14:textId="77777777" w:rsidR="00F21EF5" w:rsidRDefault="006900A8">
      <w:pPr>
        <w:numPr>
          <w:ilvl w:val="0"/>
          <w:numId w:val="7"/>
        </w:numPr>
        <w:tabs>
          <w:tab w:val="left" w:pos="432"/>
        </w:tabs>
        <w:ind w:left="432" w:hanging="432"/>
        <w:rPr>
          <w:rFonts w:ascii="Times New Roman" w:eastAsia="Times New Roman" w:hAnsi="Times New Roman" w:cs="Times New Roman"/>
          <w:b/>
          <w:sz w:val="40"/>
        </w:rPr>
      </w:pPr>
      <w:r>
        <w:rPr>
          <w:rFonts w:ascii="Times New Roman" w:eastAsia="Times New Roman" w:hAnsi="Times New Roman" w:cs="Times New Roman"/>
          <w:b/>
          <w:sz w:val="40"/>
        </w:rPr>
        <w:t>Conclusion</w:t>
      </w:r>
    </w:p>
    <w:p w14:paraId="60D9BEAE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C74FBE5" w14:textId="77777777" w:rsidR="00F21EF5" w:rsidRDefault="006900A8">
      <w:pPr>
        <w:suppressAutoHyphens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The completion of this exercise should re-iterate the student's confidence on Basic HTML. Please make sure you have gained enough confidence to move on.</w:t>
      </w:r>
    </w:p>
    <w:p w14:paraId="4EF03C22" w14:textId="77777777" w:rsidR="00F21EF5" w:rsidRDefault="00F21EF5">
      <w:pPr>
        <w:suppressAutoHyphens/>
        <w:rPr>
          <w:rFonts w:ascii="Times New Roman" w:eastAsia="Times New Roman" w:hAnsi="Times New Roman" w:cs="Times New Roman"/>
          <w:b/>
          <w:sz w:val="40"/>
        </w:rPr>
      </w:pPr>
    </w:p>
    <w:p w14:paraId="713FCA2D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373C1AC8" w14:textId="77777777" w:rsidR="00F21EF5" w:rsidRDefault="00F21EF5">
      <w:pPr>
        <w:suppressAutoHyphens/>
        <w:rPr>
          <w:rFonts w:ascii="Times New Roman" w:eastAsia="Times New Roman" w:hAnsi="Times New Roman" w:cs="Times New Roman"/>
          <w:sz w:val="24"/>
        </w:rPr>
      </w:pPr>
    </w:p>
    <w:p w14:paraId="17DC3D01" w14:textId="77777777" w:rsidR="00F21EF5" w:rsidRDefault="00F21EF5">
      <w:pPr>
        <w:spacing w:after="200" w:line="276" w:lineRule="auto"/>
        <w:rPr>
          <w:rFonts w:ascii="Calibri" w:eastAsia="Calibri" w:hAnsi="Calibri" w:cs="Calibri"/>
          <w:sz w:val="22"/>
        </w:rPr>
      </w:pPr>
    </w:p>
    <w:sectPr w:rsidR="00F21EF5"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5E306ED"/>
    <w:multiLevelType w:val="singleLevel"/>
    <w:tmpl w:val="B5E306ED"/>
    <w:lvl w:ilvl="0">
      <w:start w:val="1"/>
      <w:numFmt w:val="bullet"/>
      <w:lvlText w:val="•"/>
      <w:lvlJc w:val="left"/>
    </w:lvl>
  </w:abstractNum>
  <w:abstractNum w:abstractNumId="1" w15:restartNumberingAfterBreak="0">
    <w:nsid w:val="BF205925"/>
    <w:multiLevelType w:val="singleLevel"/>
    <w:tmpl w:val="BF205925"/>
    <w:lvl w:ilvl="0">
      <w:start w:val="1"/>
      <w:numFmt w:val="bullet"/>
      <w:lvlText w:val="•"/>
      <w:lvlJc w:val="left"/>
    </w:lvl>
  </w:abstractNum>
  <w:abstractNum w:abstractNumId="2" w15:restartNumberingAfterBreak="0">
    <w:nsid w:val="CF092B84"/>
    <w:multiLevelType w:val="singleLevel"/>
    <w:tmpl w:val="CF092B84"/>
    <w:lvl w:ilvl="0">
      <w:start w:val="1"/>
      <w:numFmt w:val="bullet"/>
      <w:lvlText w:val="•"/>
      <w:lvlJc w:val="left"/>
    </w:lvl>
  </w:abstractNum>
  <w:abstractNum w:abstractNumId="3" w15:restartNumberingAfterBreak="0">
    <w:nsid w:val="0053208E"/>
    <w:multiLevelType w:val="singleLevel"/>
    <w:tmpl w:val="0053208E"/>
    <w:lvl w:ilvl="0">
      <w:start w:val="1"/>
      <w:numFmt w:val="bullet"/>
      <w:lvlText w:val="•"/>
      <w:lvlJc w:val="left"/>
    </w:lvl>
  </w:abstractNum>
  <w:abstractNum w:abstractNumId="4" w15:restartNumberingAfterBreak="0">
    <w:nsid w:val="03D62ECE"/>
    <w:multiLevelType w:val="singleLevel"/>
    <w:tmpl w:val="03D62ECE"/>
    <w:lvl w:ilvl="0">
      <w:start w:val="1"/>
      <w:numFmt w:val="bullet"/>
      <w:lvlText w:val="•"/>
      <w:lvlJc w:val="left"/>
    </w:lvl>
  </w:abstractNum>
  <w:abstractNum w:abstractNumId="5" w15:restartNumberingAfterBreak="0">
    <w:nsid w:val="25B654F3"/>
    <w:multiLevelType w:val="singleLevel"/>
    <w:tmpl w:val="25B654F3"/>
    <w:lvl w:ilvl="0">
      <w:start w:val="1"/>
      <w:numFmt w:val="bullet"/>
      <w:lvlText w:val="•"/>
      <w:lvlJc w:val="left"/>
    </w:lvl>
  </w:abstractNum>
  <w:abstractNum w:abstractNumId="6" w15:restartNumberingAfterBreak="0">
    <w:nsid w:val="59ADCABA"/>
    <w:multiLevelType w:val="singleLevel"/>
    <w:tmpl w:val="59ADCABA"/>
    <w:lvl w:ilvl="0">
      <w:start w:val="1"/>
      <w:numFmt w:val="bullet"/>
      <w:lvlText w:val="•"/>
      <w:lvlJc w:val="left"/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1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5"/>
  <w:proofState w:spelling="clean" w:grammar="clean"/>
  <w:defaultTabStop w:val="720"/>
  <w:characterSpacingControl w:val="doNotCompress"/>
  <w:compat>
    <w:useFELayout/>
    <w:splitPgBreakAndParaMark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1EF5"/>
    <w:rsid w:val="006900A8"/>
    <w:rsid w:val="007F49B9"/>
    <w:rsid w:val="00F21EF5"/>
    <w:rsid w:val="15FE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B75E2"/>
  <w15:docId w15:val="{2F6CE76D-5F00-4AF5-8F95-153F069D2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512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NIRMAL RAM</cp:lastModifiedBy>
  <cp:revision>3</cp:revision>
  <dcterms:created xsi:type="dcterms:W3CDTF">2023-09-07T06:17:00Z</dcterms:created>
  <dcterms:modified xsi:type="dcterms:W3CDTF">2024-12-11T11:26:00Z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80E98B2D7126436E89A1FB838DE4F25C_12</vt:lpwstr>
  </property>
</Properties>
</file>