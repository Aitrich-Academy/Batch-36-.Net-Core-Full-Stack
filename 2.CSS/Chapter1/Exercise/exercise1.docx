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8E5F7" w14:textId="3EAA5773" w:rsidR="00B156C5" w:rsidRDefault="000D5590">
      <w:pPr>
        <w:suppressAutoHyphens/>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A8B03DB" w14:textId="77777777" w:rsidR="00B156C5" w:rsidRDefault="00B156C5">
      <w:pPr>
        <w:suppressAutoHyphens/>
        <w:rPr>
          <w:rFonts w:ascii="Times New Roman" w:eastAsia="Times New Roman" w:hAnsi="Times New Roman" w:cs="Times New Roman"/>
          <w:sz w:val="24"/>
        </w:rPr>
      </w:pPr>
    </w:p>
    <w:p w14:paraId="321FBB35" w14:textId="77777777" w:rsidR="00B156C5" w:rsidRDefault="00B156C5">
      <w:pPr>
        <w:suppressAutoHyphens/>
        <w:rPr>
          <w:rFonts w:ascii="Times New Roman" w:eastAsia="Times New Roman" w:hAnsi="Times New Roman" w:cs="Times New Roman"/>
          <w:sz w:val="24"/>
        </w:rPr>
      </w:pPr>
    </w:p>
    <w:p w14:paraId="065DA125" w14:textId="77777777" w:rsidR="00B156C5" w:rsidRDefault="00B156C5">
      <w:pPr>
        <w:suppressAutoHyphens/>
        <w:rPr>
          <w:rFonts w:ascii="Times New Roman" w:eastAsia="Times New Roman" w:hAnsi="Times New Roman" w:cs="Times New Roman"/>
          <w:sz w:val="24"/>
        </w:rPr>
      </w:pPr>
    </w:p>
    <w:p w14:paraId="50FBC775" w14:textId="77777777" w:rsidR="00B156C5" w:rsidRDefault="00B156C5">
      <w:pPr>
        <w:suppressAutoHyphens/>
        <w:jc w:val="center"/>
        <w:rPr>
          <w:rFonts w:ascii="Verdana" w:eastAsia="Verdana" w:hAnsi="Verdana" w:cs="Verdana"/>
          <w:sz w:val="40"/>
        </w:rPr>
      </w:pPr>
    </w:p>
    <w:p w14:paraId="661FA420" w14:textId="77777777" w:rsidR="00B156C5" w:rsidRDefault="005B5002">
      <w:pPr>
        <w:suppressAutoHyphens/>
        <w:jc w:val="center"/>
        <w:rPr>
          <w:rFonts w:ascii="Verdana" w:eastAsia="Verdana" w:hAnsi="Verdana" w:cs="Verdana"/>
          <w:sz w:val="40"/>
        </w:rPr>
      </w:pPr>
      <w:r>
        <w:rPr>
          <w:rFonts w:ascii="Times New Roman" w:eastAsia="Times New Roman" w:hAnsi="Times New Roman" w:cs="Times New Roman"/>
          <w:sz w:val="48"/>
        </w:rPr>
        <w:t>Exercise</w:t>
      </w:r>
      <w:r>
        <w:rPr>
          <w:rFonts w:ascii="Verdana" w:eastAsia="Verdana" w:hAnsi="Verdana" w:cs="Verdana"/>
          <w:sz w:val="40"/>
        </w:rPr>
        <w:t xml:space="preserve"> #1</w:t>
      </w:r>
    </w:p>
    <w:p w14:paraId="66E84A8C" w14:textId="77777777" w:rsidR="00B156C5" w:rsidRDefault="00B156C5">
      <w:pPr>
        <w:suppressAutoHyphens/>
        <w:jc w:val="center"/>
        <w:rPr>
          <w:rFonts w:ascii="Verdana" w:eastAsia="Verdana" w:hAnsi="Verdana" w:cs="Verdana"/>
          <w:sz w:val="40"/>
        </w:rPr>
      </w:pPr>
    </w:p>
    <w:p w14:paraId="7880BE6A" w14:textId="77777777" w:rsidR="00B156C5" w:rsidRDefault="005B5002">
      <w:pPr>
        <w:suppressAutoHyphens/>
        <w:jc w:val="center"/>
        <w:rPr>
          <w:rFonts w:ascii="Verdana" w:eastAsia="Verdana" w:hAnsi="Verdana" w:cs="Verdana"/>
          <w:sz w:val="20"/>
        </w:rPr>
      </w:pPr>
      <w:r>
        <w:rPr>
          <w:rFonts w:ascii="Verdana" w:eastAsia="Verdana" w:hAnsi="Verdana" w:cs="Verdana"/>
          <w:sz w:val="20"/>
        </w:rPr>
        <w:t>Introduction To CSS</w:t>
      </w:r>
    </w:p>
    <w:p w14:paraId="7E15D560" w14:textId="77777777" w:rsidR="00B156C5" w:rsidRDefault="00B156C5">
      <w:pPr>
        <w:suppressAutoHyphens/>
        <w:jc w:val="center"/>
        <w:rPr>
          <w:rFonts w:ascii="Verdana" w:eastAsia="Verdana" w:hAnsi="Verdana" w:cs="Verdana"/>
          <w:sz w:val="20"/>
        </w:rPr>
      </w:pPr>
    </w:p>
    <w:p w14:paraId="26A7C13B" w14:textId="77777777" w:rsidR="00B156C5" w:rsidRDefault="00B156C5">
      <w:pPr>
        <w:suppressAutoHyphens/>
        <w:jc w:val="center"/>
        <w:rPr>
          <w:rFonts w:ascii="Verdana" w:eastAsia="Verdana" w:hAnsi="Verdana" w:cs="Verdana"/>
          <w:sz w:val="20"/>
        </w:rPr>
      </w:pPr>
    </w:p>
    <w:p w14:paraId="0CACC9EE" w14:textId="77777777" w:rsidR="00B156C5" w:rsidRDefault="00B156C5">
      <w:pPr>
        <w:suppressAutoHyphens/>
        <w:jc w:val="center"/>
        <w:rPr>
          <w:rFonts w:ascii="Verdana" w:eastAsia="Verdana" w:hAnsi="Verdana" w:cs="Verdana"/>
          <w:sz w:val="20"/>
        </w:rPr>
      </w:pPr>
    </w:p>
    <w:p w14:paraId="5BCB6C9A" w14:textId="77777777" w:rsidR="00B156C5" w:rsidRDefault="00B156C5">
      <w:pPr>
        <w:suppressAutoHyphens/>
        <w:jc w:val="center"/>
        <w:rPr>
          <w:rFonts w:ascii="Verdana" w:eastAsia="Verdana" w:hAnsi="Verdana" w:cs="Verdana"/>
          <w:sz w:val="20"/>
        </w:rPr>
      </w:pPr>
    </w:p>
    <w:p w14:paraId="2612322E" w14:textId="77777777" w:rsidR="00B156C5" w:rsidRDefault="005B5002">
      <w:pPr>
        <w:suppressAutoHyphens/>
        <w:jc w:val="center"/>
        <w:rPr>
          <w:rFonts w:ascii="Verdana" w:eastAsia="Verdana" w:hAnsi="Verdana" w:cs="Verdana"/>
          <w:sz w:val="24"/>
        </w:rPr>
      </w:pPr>
      <w:proofErr w:type="spellStart"/>
      <w:r>
        <w:rPr>
          <w:rFonts w:ascii="Verdana" w:eastAsia="Verdana" w:hAnsi="Verdana" w:cs="Verdana"/>
          <w:sz w:val="24"/>
        </w:rPr>
        <w:t>Aitrich</w:t>
      </w:r>
      <w:proofErr w:type="spellEnd"/>
      <w:r>
        <w:rPr>
          <w:rFonts w:ascii="Verdana" w:eastAsia="Verdana" w:hAnsi="Verdana" w:cs="Verdana"/>
          <w:sz w:val="24"/>
        </w:rPr>
        <w:t xml:space="preserve"> Academy.</w:t>
      </w:r>
    </w:p>
    <w:p w14:paraId="231BC735" w14:textId="77777777" w:rsidR="00B156C5" w:rsidRDefault="005B5002">
      <w:pPr>
        <w:suppressAutoHyphens/>
        <w:jc w:val="center"/>
        <w:rPr>
          <w:rFonts w:ascii="Verdana" w:eastAsia="Verdana" w:hAnsi="Verdana" w:cs="Verdana"/>
          <w:sz w:val="20"/>
        </w:rPr>
      </w:pPr>
      <w:r>
        <w:rPr>
          <w:rFonts w:ascii="Verdana" w:eastAsia="Verdana" w:hAnsi="Verdana" w:cs="Verdana"/>
          <w:sz w:val="20"/>
        </w:rPr>
        <w:t>© All rights reserved.</w:t>
      </w:r>
    </w:p>
    <w:p w14:paraId="7BB61471" w14:textId="77777777" w:rsidR="00B156C5" w:rsidRDefault="00B156C5">
      <w:pPr>
        <w:suppressAutoHyphens/>
        <w:jc w:val="center"/>
        <w:rPr>
          <w:rFonts w:ascii="Verdana" w:eastAsia="Verdana" w:hAnsi="Verdana" w:cs="Verdana"/>
          <w:sz w:val="20"/>
        </w:rPr>
      </w:pPr>
    </w:p>
    <w:p w14:paraId="133B2B3D" w14:textId="77777777" w:rsidR="00B156C5" w:rsidRDefault="00B156C5">
      <w:pPr>
        <w:suppressAutoHyphens/>
        <w:jc w:val="center"/>
        <w:rPr>
          <w:rFonts w:ascii="Verdana" w:eastAsia="Verdana" w:hAnsi="Verdana" w:cs="Verdana"/>
          <w:sz w:val="20"/>
        </w:rPr>
      </w:pPr>
    </w:p>
    <w:p w14:paraId="5FF6841F" w14:textId="77777777" w:rsidR="00B156C5" w:rsidRDefault="00B156C5">
      <w:pPr>
        <w:suppressAutoHyphens/>
        <w:rPr>
          <w:rFonts w:ascii="Times New Roman" w:eastAsia="Times New Roman" w:hAnsi="Times New Roman" w:cs="Times New Roman"/>
          <w:sz w:val="24"/>
        </w:rPr>
      </w:pPr>
    </w:p>
    <w:p w14:paraId="0F37859D" w14:textId="77777777" w:rsidR="00B156C5" w:rsidRDefault="00B156C5">
      <w:pPr>
        <w:suppressAutoHyphens/>
        <w:rPr>
          <w:rFonts w:ascii="Times New Roman" w:eastAsia="Times New Roman" w:hAnsi="Times New Roman" w:cs="Times New Roman"/>
          <w:sz w:val="24"/>
        </w:rPr>
      </w:pPr>
    </w:p>
    <w:p w14:paraId="600D7E2C" w14:textId="77777777" w:rsidR="00B156C5" w:rsidRDefault="00B156C5">
      <w:pPr>
        <w:suppressAutoHyphens/>
        <w:rPr>
          <w:rFonts w:ascii="Times New Roman" w:eastAsia="Times New Roman" w:hAnsi="Times New Roman" w:cs="Times New Roman"/>
          <w:sz w:val="24"/>
        </w:rPr>
      </w:pPr>
    </w:p>
    <w:p w14:paraId="00AE4949" w14:textId="77777777" w:rsidR="00B156C5" w:rsidRDefault="00B156C5">
      <w:pPr>
        <w:suppressAutoHyphens/>
        <w:rPr>
          <w:rFonts w:ascii="Times New Roman" w:eastAsia="Times New Roman" w:hAnsi="Times New Roman" w:cs="Times New Roman"/>
          <w:sz w:val="24"/>
        </w:rPr>
      </w:pPr>
    </w:p>
    <w:p w14:paraId="393E2D31" w14:textId="77777777" w:rsidR="00B156C5" w:rsidRDefault="00B156C5">
      <w:pPr>
        <w:suppressAutoHyphens/>
        <w:rPr>
          <w:rFonts w:ascii="Times New Roman" w:eastAsia="Times New Roman" w:hAnsi="Times New Roman" w:cs="Times New Roman"/>
          <w:sz w:val="24"/>
        </w:rPr>
      </w:pPr>
    </w:p>
    <w:p w14:paraId="21588912" w14:textId="77777777" w:rsidR="00B156C5" w:rsidRDefault="00B156C5">
      <w:pPr>
        <w:suppressAutoHyphens/>
        <w:rPr>
          <w:rFonts w:ascii="Times New Roman" w:eastAsia="Times New Roman" w:hAnsi="Times New Roman" w:cs="Times New Roman"/>
          <w:sz w:val="24"/>
        </w:rPr>
      </w:pPr>
    </w:p>
    <w:p w14:paraId="5C8F356E" w14:textId="77777777" w:rsidR="00B156C5" w:rsidRDefault="00B156C5">
      <w:pPr>
        <w:suppressAutoHyphens/>
        <w:rPr>
          <w:rFonts w:ascii="Times New Roman" w:eastAsia="Times New Roman" w:hAnsi="Times New Roman" w:cs="Times New Roman"/>
          <w:sz w:val="24"/>
        </w:rPr>
      </w:pPr>
    </w:p>
    <w:p w14:paraId="7D019825" w14:textId="77777777" w:rsidR="00B156C5" w:rsidRDefault="00B156C5">
      <w:pPr>
        <w:suppressAutoHyphens/>
        <w:rPr>
          <w:rFonts w:ascii="Times New Roman" w:eastAsia="Times New Roman" w:hAnsi="Times New Roman" w:cs="Times New Roman"/>
          <w:sz w:val="24"/>
        </w:rPr>
      </w:pPr>
    </w:p>
    <w:p w14:paraId="4136C5D1" w14:textId="77777777" w:rsidR="00B156C5" w:rsidRDefault="00B156C5">
      <w:pPr>
        <w:suppressAutoHyphens/>
        <w:rPr>
          <w:rFonts w:ascii="Times New Roman" w:eastAsia="Times New Roman" w:hAnsi="Times New Roman" w:cs="Times New Roman"/>
          <w:sz w:val="24"/>
        </w:rPr>
      </w:pPr>
    </w:p>
    <w:p w14:paraId="6D4FBEDC" w14:textId="77777777" w:rsidR="00B156C5" w:rsidRDefault="00B156C5">
      <w:pPr>
        <w:suppressAutoHyphens/>
        <w:rPr>
          <w:rFonts w:ascii="Times New Roman" w:eastAsia="Times New Roman" w:hAnsi="Times New Roman" w:cs="Times New Roman"/>
          <w:sz w:val="24"/>
        </w:rPr>
      </w:pPr>
    </w:p>
    <w:p w14:paraId="2759F941" w14:textId="77777777" w:rsidR="00B156C5" w:rsidRDefault="00B156C5">
      <w:pPr>
        <w:suppressAutoHyphens/>
        <w:rPr>
          <w:rFonts w:ascii="Times New Roman" w:eastAsia="Times New Roman" w:hAnsi="Times New Roman" w:cs="Times New Roman"/>
          <w:sz w:val="24"/>
        </w:rPr>
      </w:pPr>
    </w:p>
    <w:p w14:paraId="41BC0BDA" w14:textId="77777777" w:rsidR="00B156C5" w:rsidRDefault="00B156C5">
      <w:pPr>
        <w:suppressAutoHyphens/>
        <w:rPr>
          <w:rFonts w:ascii="Times New Roman" w:eastAsia="Times New Roman" w:hAnsi="Times New Roman" w:cs="Times New Roman"/>
          <w:sz w:val="24"/>
        </w:rPr>
      </w:pPr>
    </w:p>
    <w:p w14:paraId="661F90D8" w14:textId="77777777" w:rsidR="00B156C5" w:rsidRDefault="00B156C5">
      <w:pPr>
        <w:suppressAutoHyphens/>
        <w:rPr>
          <w:rFonts w:ascii="Times New Roman" w:eastAsia="Times New Roman" w:hAnsi="Times New Roman" w:cs="Times New Roman"/>
          <w:sz w:val="24"/>
        </w:rPr>
      </w:pPr>
    </w:p>
    <w:p w14:paraId="6404A8D3" w14:textId="77777777" w:rsidR="00B156C5" w:rsidRDefault="00B156C5">
      <w:pPr>
        <w:suppressAutoHyphens/>
        <w:rPr>
          <w:rFonts w:ascii="Times New Roman" w:eastAsia="Times New Roman" w:hAnsi="Times New Roman" w:cs="Times New Roman"/>
          <w:sz w:val="24"/>
        </w:rPr>
      </w:pPr>
    </w:p>
    <w:p w14:paraId="21CD983F" w14:textId="77777777" w:rsidR="00B156C5" w:rsidRDefault="00B156C5">
      <w:pPr>
        <w:suppressAutoHyphens/>
        <w:rPr>
          <w:rFonts w:ascii="Times New Roman" w:eastAsia="Times New Roman" w:hAnsi="Times New Roman" w:cs="Times New Roman"/>
          <w:sz w:val="24"/>
        </w:rPr>
      </w:pPr>
    </w:p>
    <w:p w14:paraId="67566A72" w14:textId="77777777" w:rsidR="00B156C5" w:rsidRDefault="00B156C5">
      <w:pPr>
        <w:suppressAutoHyphens/>
        <w:rPr>
          <w:rFonts w:ascii="Times New Roman" w:eastAsia="Times New Roman" w:hAnsi="Times New Roman" w:cs="Times New Roman"/>
          <w:sz w:val="24"/>
        </w:rPr>
      </w:pPr>
    </w:p>
    <w:p w14:paraId="793E9524" w14:textId="77777777" w:rsidR="00B156C5" w:rsidRDefault="00B156C5">
      <w:pPr>
        <w:suppressAutoHyphens/>
        <w:rPr>
          <w:rFonts w:ascii="Times New Roman" w:eastAsia="Times New Roman" w:hAnsi="Times New Roman" w:cs="Times New Roman"/>
          <w:sz w:val="24"/>
        </w:rPr>
      </w:pPr>
    </w:p>
    <w:p w14:paraId="70EC7E56" w14:textId="77777777" w:rsidR="00B156C5" w:rsidRDefault="00B156C5">
      <w:pPr>
        <w:suppressAutoHyphens/>
        <w:rPr>
          <w:rFonts w:ascii="Times New Roman" w:eastAsia="Times New Roman" w:hAnsi="Times New Roman" w:cs="Times New Roman"/>
          <w:sz w:val="24"/>
        </w:rPr>
      </w:pPr>
    </w:p>
    <w:p w14:paraId="3BB7979D" w14:textId="77777777" w:rsidR="00B156C5" w:rsidRDefault="00B156C5">
      <w:pPr>
        <w:suppressAutoHyphens/>
        <w:rPr>
          <w:rFonts w:ascii="Times New Roman" w:eastAsia="Times New Roman" w:hAnsi="Times New Roman" w:cs="Times New Roman"/>
          <w:sz w:val="24"/>
        </w:rPr>
      </w:pPr>
    </w:p>
    <w:p w14:paraId="0D402AF2" w14:textId="77777777" w:rsidR="00B156C5" w:rsidRDefault="00B156C5">
      <w:pPr>
        <w:suppressAutoHyphens/>
        <w:rPr>
          <w:rFonts w:ascii="Times New Roman" w:eastAsia="Times New Roman" w:hAnsi="Times New Roman" w:cs="Times New Roman"/>
          <w:sz w:val="24"/>
        </w:rPr>
      </w:pPr>
    </w:p>
    <w:p w14:paraId="71BC2F46" w14:textId="77777777" w:rsidR="00B156C5" w:rsidRDefault="00B156C5">
      <w:pPr>
        <w:suppressAutoHyphens/>
        <w:rPr>
          <w:rFonts w:ascii="Times New Roman" w:eastAsia="Times New Roman" w:hAnsi="Times New Roman" w:cs="Times New Roman"/>
          <w:sz w:val="24"/>
        </w:rPr>
      </w:pPr>
    </w:p>
    <w:p w14:paraId="5B6E7475" w14:textId="77777777" w:rsidR="00B156C5" w:rsidRDefault="00B156C5">
      <w:pPr>
        <w:suppressAutoHyphens/>
        <w:rPr>
          <w:rFonts w:ascii="Times New Roman" w:eastAsia="Times New Roman" w:hAnsi="Times New Roman" w:cs="Times New Roman"/>
          <w:sz w:val="24"/>
        </w:rPr>
      </w:pPr>
    </w:p>
    <w:p w14:paraId="3776993A" w14:textId="77777777" w:rsidR="00B156C5" w:rsidRDefault="00B156C5">
      <w:pPr>
        <w:suppressAutoHyphens/>
        <w:rPr>
          <w:rFonts w:ascii="Times New Roman" w:eastAsia="Times New Roman" w:hAnsi="Times New Roman" w:cs="Times New Roman"/>
          <w:sz w:val="24"/>
        </w:rPr>
      </w:pPr>
    </w:p>
    <w:p w14:paraId="5BE10F0D" w14:textId="77777777" w:rsidR="00B156C5" w:rsidRDefault="00B156C5">
      <w:pPr>
        <w:suppressAutoHyphens/>
        <w:rPr>
          <w:rFonts w:ascii="Times New Roman" w:eastAsia="Times New Roman" w:hAnsi="Times New Roman" w:cs="Times New Roman"/>
          <w:sz w:val="24"/>
        </w:rPr>
      </w:pPr>
    </w:p>
    <w:p w14:paraId="640B3C6A" w14:textId="77777777" w:rsidR="00B156C5" w:rsidRDefault="00B156C5">
      <w:pPr>
        <w:suppressAutoHyphens/>
        <w:rPr>
          <w:rFonts w:ascii="Times New Roman" w:eastAsia="Times New Roman" w:hAnsi="Times New Roman" w:cs="Times New Roman"/>
          <w:sz w:val="24"/>
        </w:rPr>
      </w:pPr>
    </w:p>
    <w:p w14:paraId="1E198E6B" w14:textId="77777777" w:rsidR="00B156C5" w:rsidRDefault="00B156C5">
      <w:pPr>
        <w:suppressAutoHyphens/>
        <w:rPr>
          <w:rFonts w:ascii="Times New Roman" w:eastAsia="Times New Roman" w:hAnsi="Times New Roman" w:cs="Times New Roman"/>
          <w:sz w:val="24"/>
        </w:rPr>
      </w:pPr>
    </w:p>
    <w:p w14:paraId="55796587" w14:textId="77777777" w:rsidR="00B156C5" w:rsidRDefault="00B156C5">
      <w:pPr>
        <w:suppressAutoHyphens/>
        <w:rPr>
          <w:rFonts w:ascii="Times New Roman" w:eastAsia="Times New Roman" w:hAnsi="Times New Roman" w:cs="Times New Roman"/>
          <w:sz w:val="24"/>
        </w:rPr>
      </w:pPr>
    </w:p>
    <w:p w14:paraId="2D38D0E6" w14:textId="77777777" w:rsidR="00B156C5" w:rsidRDefault="00B156C5">
      <w:pPr>
        <w:suppressAutoHyphens/>
        <w:rPr>
          <w:rFonts w:ascii="Times New Roman" w:eastAsia="Times New Roman" w:hAnsi="Times New Roman" w:cs="Times New Roman"/>
          <w:sz w:val="24"/>
        </w:rPr>
      </w:pPr>
    </w:p>
    <w:p w14:paraId="77B2CDC2" w14:textId="77777777" w:rsidR="00B156C5" w:rsidRDefault="00B156C5">
      <w:pPr>
        <w:suppressAutoHyphens/>
        <w:rPr>
          <w:rFonts w:ascii="Times New Roman" w:eastAsia="Times New Roman" w:hAnsi="Times New Roman" w:cs="Times New Roman"/>
          <w:sz w:val="24"/>
        </w:rPr>
      </w:pPr>
    </w:p>
    <w:p w14:paraId="218C9340" w14:textId="77777777" w:rsidR="00B156C5" w:rsidRDefault="00B156C5">
      <w:pPr>
        <w:suppressAutoHyphens/>
        <w:rPr>
          <w:rFonts w:ascii="Times New Roman" w:eastAsia="Times New Roman" w:hAnsi="Times New Roman" w:cs="Times New Roman"/>
          <w:sz w:val="24"/>
        </w:rPr>
      </w:pPr>
    </w:p>
    <w:p w14:paraId="28F9B6D3" w14:textId="77777777" w:rsidR="00B156C5" w:rsidRDefault="00B156C5">
      <w:pPr>
        <w:suppressAutoHyphens/>
        <w:rPr>
          <w:rFonts w:ascii="Times New Roman" w:eastAsia="Times New Roman" w:hAnsi="Times New Roman" w:cs="Times New Roman"/>
          <w:sz w:val="24"/>
        </w:rPr>
      </w:pPr>
    </w:p>
    <w:p w14:paraId="0EE77574" w14:textId="77777777" w:rsidR="00B156C5" w:rsidRDefault="00B156C5">
      <w:pPr>
        <w:suppressAutoHyphens/>
        <w:rPr>
          <w:rFonts w:ascii="Times New Roman" w:eastAsia="Times New Roman" w:hAnsi="Times New Roman" w:cs="Times New Roman"/>
          <w:sz w:val="24"/>
        </w:rPr>
      </w:pPr>
    </w:p>
    <w:p w14:paraId="60918A7A" w14:textId="77777777" w:rsidR="00B156C5" w:rsidRDefault="00B156C5">
      <w:pPr>
        <w:suppressAutoHyphens/>
        <w:rPr>
          <w:rFonts w:ascii="Times New Roman" w:eastAsia="Times New Roman" w:hAnsi="Times New Roman" w:cs="Times New Roman"/>
          <w:sz w:val="24"/>
        </w:rPr>
      </w:pPr>
    </w:p>
    <w:p w14:paraId="4A7A5205" w14:textId="77777777" w:rsidR="00B156C5" w:rsidRDefault="00B156C5">
      <w:pPr>
        <w:suppressAutoHyphens/>
        <w:rPr>
          <w:rFonts w:ascii="Times New Roman" w:eastAsia="Times New Roman" w:hAnsi="Times New Roman" w:cs="Times New Roman"/>
          <w:sz w:val="24"/>
        </w:rPr>
      </w:pPr>
    </w:p>
    <w:p w14:paraId="51A972A4" w14:textId="77777777" w:rsidR="00B156C5" w:rsidRDefault="005B5002">
      <w:pPr>
        <w:numPr>
          <w:ilvl w:val="0"/>
          <w:numId w:val="1"/>
        </w:numPr>
        <w:tabs>
          <w:tab w:val="left" w:pos="432"/>
        </w:tabs>
        <w:ind w:left="432" w:hanging="432"/>
        <w:rPr>
          <w:rFonts w:ascii="Times New Roman" w:eastAsia="Times New Roman" w:hAnsi="Times New Roman" w:cs="Times New Roman"/>
          <w:b/>
          <w:sz w:val="40"/>
        </w:rPr>
      </w:pPr>
      <w:r>
        <w:rPr>
          <w:rFonts w:ascii="Times New Roman" w:eastAsia="Times New Roman" w:hAnsi="Times New Roman" w:cs="Times New Roman"/>
          <w:b/>
          <w:sz w:val="40"/>
        </w:rPr>
        <w:t>Introduction</w:t>
      </w:r>
    </w:p>
    <w:p w14:paraId="6C9FDBD6" w14:textId="77777777" w:rsidR="00B156C5" w:rsidRDefault="00B156C5">
      <w:pPr>
        <w:suppressAutoHyphens/>
        <w:rPr>
          <w:rFonts w:ascii="Times New Roman" w:eastAsia="Times New Roman" w:hAnsi="Times New Roman" w:cs="Times New Roman"/>
          <w:sz w:val="24"/>
        </w:rPr>
      </w:pPr>
    </w:p>
    <w:p w14:paraId="4BC18DEA" w14:textId="77777777" w:rsidR="00B156C5" w:rsidRDefault="005B5002">
      <w:pPr>
        <w:suppressAutoHyphens/>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This document is a specification for the exercise problems for the </w:t>
      </w:r>
      <w:proofErr w:type="spellStart"/>
      <w:r>
        <w:rPr>
          <w:rFonts w:ascii="Times New Roman" w:eastAsia="Times New Roman" w:hAnsi="Times New Roman" w:cs="Times New Roman"/>
          <w:sz w:val="24"/>
        </w:rPr>
        <w:t>topic,Introduction</w:t>
      </w:r>
      <w:proofErr w:type="spellEnd"/>
      <w:r>
        <w:rPr>
          <w:rFonts w:ascii="Times New Roman" w:eastAsia="Times New Roman" w:hAnsi="Times New Roman" w:cs="Times New Roman"/>
          <w:sz w:val="24"/>
        </w:rPr>
        <w:t xml:space="preserve"> to CSS. It tests the student's level of knowledge and understanding of the topic.</w:t>
      </w:r>
    </w:p>
    <w:p w14:paraId="5B6E1682" w14:textId="77777777" w:rsidR="00B156C5" w:rsidRDefault="00B156C5">
      <w:pPr>
        <w:suppressAutoHyphens/>
        <w:jc w:val="both"/>
        <w:rPr>
          <w:rFonts w:ascii="Times New Roman" w:eastAsia="Times New Roman" w:hAnsi="Times New Roman" w:cs="Times New Roman"/>
          <w:sz w:val="24"/>
        </w:rPr>
      </w:pPr>
    </w:p>
    <w:p w14:paraId="29626487" w14:textId="77777777" w:rsidR="00B156C5" w:rsidRDefault="005B5002">
      <w:pPr>
        <w:suppressAutoHyphens/>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This document consists of a set of problems that the student needs to solve and submit to the trainer, in the format specified in the Deliverable section of this document. </w:t>
      </w:r>
    </w:p>
    <w:p w14:paraId="3EB746B7" w14:textId="77777777" w:rsidR="00B156C5" w:rsidRDefault="00B156C5">
      <w:pPr>
        <w:suppressAutoHyphens/>
        <w:jc w:val="both"/>
        <w:rPr>
          <w:rFonts w:ascii="Times New Roman" w:eastAsia="Times New Roman" w:hAnsi="Times New Roman" w:cs="Times New Roman"/>
          <w:sz w:val="24"/>
        </w:rPr>
      </w:pPr>
    </w:p>
    <w:p w14:paraId="1820B2C0" w14:textId="77777777" w:rsidR="00B156C5" w:rsidRDefault="005B5002">
      <w:pPr>
        <w:suppressAutoHyphens/>
        <w:jc w:val="both"/>
        <w:rPr>
          <w:rFonts w:ascii="Times New Roman" w:eastAsia="Times New Roman" w:hAnsi="Times New Roman" w:cs="Times New Roman"/>
          <w:sz w:val="24"/>
        </w:rPr>
      </w:pPr>
      <w:r>
        <w:rPr>
          <w:rFonts w:ascii="Times New Roman" w:eastAsia="Times New Roman" w:hAnsi="Times New Roman" w:cs="Times New Roman"/>
          <w:sz w:val="24"/>
        </w:rP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14:paraId="3976222D" w14:textId="77777777" w:rsidR="00B156C5" w:rsidRDefault="00B156C5">
      <w:pPr>
        <w:suppressAutoHyphens/>
        <w:jc w:val="both"/>
        <w:rPr>
          <w:rFonts w:ascii="Times New Roman" w:eastAsia="Times New Roman" w:hAnsi="Times New Roman" w:cs="Times New Roman"/>
          <w:sz w:val="24"/>
        </w:rPr>
      </w:pPr>
    </w:p>
    <w:p w14:paraId="0409FB8F" w14:textId="77777777" w:rsidR="00B156C5" w:rsidRDefault="005B5002">
      <w:pPr>
        <w:numPr>
          <w:ilvl w:val="0"/>
          <w:numId w:val="2"/>
        </w:numPr>
        <w:tabs>
          <w:tab w:val="left" w:pos="432"/>
        </w:tabs>
        <w:ind w:left="432" w:hanging="432"/>
        <w:rPr>
          <w:rFonts w:ascii="Times New Roman" w:eastAsia="Times New Roman" w:hAnsi="Times New Roman" w:cs="Times New Roman"/>
          <w:b/>
          <w:sz w:val="40"/>
        </w:rPr>
      </w:pPr>
      <w:r>
        <w:rPr>
          <w:rFonts w:ascii="Times New Roman" w:eastAsia="Times New Roman" w:hAnsi="Times New Roman" w:cs="Times New Roman"/>
          <w:b/>
          <w:sz w:val="40"/>
        </w:rPr>
        <w:t>Objectives</w:t>
      </w:r>
    </w:p>
    <w:p w14:paraId="0E043CF2" w14:textId="77777777" w:rsidR="00B156C5" w:rsidRDefault="00B156C5">
      <w:pPr>
        <w:suppressAutoHyphens/>
        <w:rPr>
          <w:rFonts w:ascii="Times New Roman" w:eastAsia="Times New Roman" w:hAnsi="Times New Roman" w:cs="Times New Roman"/>
          <w:sz w:val="24"/>
        </w:rPr>
      </w:pPr>
    </w:p>
    <w:p w14:paraId="53A2D8E5" w14:textId="77777777" w:rsidR="00B156C5" w:rsidRDefault="005B5002">
      <w:pPr>
        <w:suppressAutoHyphens/>
        <w:jc w:val="both"/>
        <w:rPr>
          <w:rFonts w:ascii="Times New Roman" w:eastAsia="Times New Roman" w:hAnsi="Times New Roman" w:cs="Times New Roman"/>
          <w:sz w:val="24"/>
        </w:rPr>
      </w:pPr>
      <w:r>
        <w:rPr>
          <w:rFonts w:ascii="Times New Roman" w:eastAsia="Times New Roman" w:hAnsi="Times New Roman" w:cs="Times New Roman"/>
          <w:sz w:val="24"/>
        </w:rPr>
        <w:tab/>
        <w:t>The objectives of this exercise are to test the student's understanding and knowledge on the topic, and to allow him to re-iterate his understanding by applying that knowledge in a software problem, so that he can use it in the further Programming endeavors.</w:t>
      </w:r>
    </w:p>
    <w:p w14:paraId="29679FE3" w14:textId="77777777" w:rsidR="00B156C5" w:rsidRDefault="00B156C5">
      <w:pPr>
        <w:suppressAutoHyphens/>
        <w:rPr>
          <w:rFonts w:ascii="Times New Roman" w:eastAsia="Times New Roman" w:hAnsi="Times New Roman" w:cs="Times New Roman"/>
          <w:sz w:val="24"/>
        </w:rPr>
      </w:pPr>
    </w:p>
    <w:p w14:paraId="076D8103" w14:textId="77777777" w:rsidR="00B156C5" w:rsidRDefault="00B156C5">
      <w:pPr>
        <w:suppressAutoHyphens/>
        <w:rPr>
          <w:rFonts w:ascii="Times New Roman" w:eastAsia="Times New Roman" w:hAnsi="Times New Roman" w:cs="Times New Roman"/>
          <w:b/>
          <w:sz w:val="40"/>
        </w:rPr>
      </w:pPr>
    </w:p>
    <w:p w14:paraId="0EFB16C0" w14:textId="77777777" w:rsidR="00B156C5" w:rsidRDefault="00B156C5">
      <w:pPr>
        <w:suppressAutoHyphens/>
        <w:rPr>
          <w:rFonts w:ascii="Times New Roman" w:eastAsia="Times New Roman" w:hAnsi="Times New Roman" w:cs="Times New Roman"/>
          <w:b/>
          <w:sz w:val="40"/>
        </w:rPr>
      </w:pPr>
    </w:p>
    <w:p w14:paraId="51A4823D" w14:textId="77777777" w:rsidR="00B156C5" w:rsidRDefault="00B156C5">
      <w:pPr>
        <w:suppressAutoHyphens/>
        <w:rPr>
          <w:rFonts w:ascii="Times New Roman" w:eastAsia="Times New Roman" w:hAnsi="Times New Roman" w:cs="Times New Roman"/>
          <w:b/>
          <w:sz w:val="40"/>
        </w:rPr>
      </w:pPr>
    </w:p>
    <w:p w14:paraId="2F254ABC" w14:textId="77777777" w:rsidR="00B156C5" w:rsidRDefault="00B156C5">
      <w:pPr>
        <w:suppressAutoHyphens/>
        <w:rPr>
          <w:rFonts w:ascii="Times New Roman" w:eastAsia="Times New Roman" w:hAnsi="Times New Roman" w:cs="Times New Roman"/>
          <w:b/>
          <w:sz w:val="40"/>
        </w:rPr>
      </w:pPr>
    </w:p>
    <w:p w14:paraId="44B0C957" w14:textId="77777777" w:rsidR="00B156C5" w:rsidRDefault="00B156C5">
      <w:pPr>
        <w:suppressAutoHyphens/>
        <w:rPr>
          <w:rFonts w:ascii="Times New Roman" w:eastAsia="Times New Roman" w:hAnsi="Times New Roman" w:cs="Times New Roman"/>
          <w:b/>
          <w:sz w:val="40"/>
        </w:rPr>
      </w:pPr>
    </w:p>
    <w:p w14:paraId="4D28ED8A" w14:textId="77777777" w:rsidR="00B156C5" w:rsidRDefault="00B156C5">
      <w:pPr>
        <w:suppressAutoHyphens/>
        <w:rPr>
          <w:rFonts w:ascii="Times New Roman" w:eastAsia="Times New Roman" w:hAnsi="Times New Roman" w:cs="Times New Roman"/>
          <w:b/>
          <w:sz w:val="40"/>
        </w:rPr>
      </w:pPr>
    </w:p>
    <w:p w14:paraId="50C8E83D" w14:textId="77777777" w:rsidR="005B5002" w:rsidRDefault="005B5002">
      <w:pPr>
        <w:suppressAutoHyphens/>
        <w:rPr>
          <w:rFonts w:ascii="Times New Roman" w:eastAsia="Times New Roman" w:hAnsi="Times New Roman" w:cs="Times New Roman"/>
          <w:b/>
          <w:sz w:val="40"/>
        </w:rPr>
      </w:pPr>
      <w:r>
        <w:rPr>
          <w:rFonts w:ascii="Times New Roman" w:eastAsia="Times New Roman" w:hAnsi="Times New Roman" w:cs="Times New Roman"/>
          <w:b/>
          <w:sz w:val="40"/>
        </w:rPr>
        <w:t xml:space="preserve">Problem 1: </w:t>
      </w:r>
    </w:p>
    <w:p w14:paraId="0194A430" w14:textId="347A3ED3" w:rsidR="00B156C5" w:rsidRDefault="005B5002">
      <w:pPr>
        <w:suppressAutoHyphens/>
        <w:rPr>
          <w:rFonts w:ascii="Calibri" w:eastAsia="Calibri" w:hAnsi="Calibri" w:cs="Calibri"/>
          <w:sz w:val="22"/>
        </w:rPr>
      </w:pPr>
      <w:r>
        <w:rPr>
          <w:rFonts w:ascii="Calibri" w:eastAsia="Calibri" w:hAnsi="Calibri" w:cs="Calibri"/>
          <w:noProof/>
          <w:sz w:val="22"/>
        </w:rPr>
        <w:lastRenderedPageBreak/>
        <w:drawing>
          <wp:inline distT="0" distB="0" distL="114300" distR="114300" wp14:anchorId="24088E48" wp14:editId="1277DED8">
            <wp:extent cx="5594350" cy="14487506"/>
            <wp:effectExtent l="0" t="0" r="0" b="0"/>
            <wp:docPr id="1" name="Picture 1" descr="Web capture_26-7-2023_9363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 capture_26-7-2023_93637_"/>
                    <pic:cNvPicPr>
                      <a:picLocks noChangeAspect="1"/>
                    </pic:cNvPicPr>
                  </pic:nvPicPr>
                  <pic:blipFill>
                    <a:blip r:embed="rId5"/>
                    <a:stretch>
                      <a:fillRect/>
                    </a:stretch>
                  </pic:blipFill>
                  <pic:spPr>
                    <a:xfrm>
                      <a:off x="0" y="0"/>
                      <a:ext cx="5596901" cy="14494112"/>
                    </a:xfrm>
                    <a:prstGeom prst="rect">
                      <a:avLst/>
                    </a:prstGeom>
                  </pic:spPr>
                </pic:pic>
              </a:graphicData>
            </a:graphic>
          </wp:inline>
        </w:drawing>
      </w:r>
    </w:p>
    <w:p w14:paraId="3E6B65E2" w14:textId="77777777" w:rsidR="00B156C5" w:rsidRDefault="00B156C5">
      <w:pPr>
        <w:suppressAutoHyphens/>
        <w:rPr>
          <w:rFonts w:ascii="Times New Roman" w:eastAsia="Times New Roman" w:hAnsi="Times New Roman" w:cs="Times New Roman"/>
          <w:b/>
          <w:sz w:val="40"/>
        </w:rPr>
      </w:pPr>
    </w:p>
    <w:p w14:paraId="39305B88" w14:textId="77777777" w:rsidR="00B156C5" w:rsidRDefault="005B5002">
      <w:pPr>
        <w:suppressAutoHyphens/>
        <w:rPr>
          <w:rFonts w:ascii="Times New Roman" w:eastAsia="Times New Roman" w:hAnsi="Times New Roman" w:cs="Times New Roman"/>
          <w:b/>
          <w:sz w:val="40"/>
        </w:rPr>
      </w:pPr>
      <w:r>
        <w:rPr>
          <w:rFonts w:ascii="Times New Roman" w:eastAsia="Times New Roman" w:hAnsi="Times New Roman" w:cs="Times New Roman"/>
          <w:b/>
          <w:sz w:val="40"/>
        </w:rPr>
        <w:t>Features to be developed</w:t>
      </w:r>
    </w:p>
    <w:p w14:paraId="0F3439D7" w14:textId="77777777" w:rsidR="00B156C5" w:rsidRDefault="00B156C5">
      <w:pPr>
        <w:suppressAutoHyphens/>
        <w:rPr>
          <w:rFonts w:ascii="Verdana" w:eastAsia="Verdana" w:hAnsi="Verdana" w:cs="Verdana"/>
          <w:b/>
          <w:sz w:val="20"/>
        </w:rPr>
      </w:pPr>
    </w:p>
    <w:p w14:paraId="619BA0E1" w14:textId="77777777" w:rsidR="00B156C5" w:rsidRDefault="005B5002">
      <w:pPr>
        <w:suppressAutoHyphens/>
        <w:rPr>
          <w:rFonts w:ascii="Times New Roman" w:eastAsia="Times New Roman" w:hAnsi="Times New Roman" w:cs="Times New Roman"/>
          <w:b/>
          <w:sz w:val="24"/>
        </w:rPr>
      </w:pPr>
      <w:r>
        <w:rPr>
          <w:rFonts w:ascii="Times New Roman" w:eastAsia="Times New Roman" w:hAnsi="Times New Roman" w:cs="Times New Roman"/>
          <w:b/>
          <w:sz w:val="24"/>
        </w:rPr>
        <w:t xml:space="preserve">The HTML page Which Contain </w:t>
      </w:r>
    </w:p>
    <w:p w14:paraId="2A77C549" w14:textId="77777777" w:rsidR="00B156C5" w:rsidRDefault="00B156C5">
      <w:pPr>
        <w:suppressAutoHyphens/>
        <w:rPr>
          <w:rFonts w:ascii="Times New Roman" w:eastAsia="Times New Roman" w:hAnsi="Times New Roman" w:cs="Times New Roman"/>
          <w:b/>
          <w:sz w:val="24"/>
        </w:rPr>
      </w:pPr>
    </w:p>
    <w:p w14:paraId="4FD84A6D" w14:textId="77777777" w:rsidR="00B156C5" w:rsidRDefault="005B5002">
      <w:pPr>
        <w:numPr>
          <w:ilvl w:val="0"/>
          <w:numId w:val="2"/>
        </w:numPr>
        <w:suppressAutoHyphens/>
        <w:rPr>
          <w:rFonts w:ascii="Times New Roman" w:eastAsia="Times New Roman" w:hAnsi="Times New Roman" w:cs="Times New Roman"/>
          <w:b/>
          <w:sz w:val="24"/>
        </w:rPr>
      </w:pPr>
      <w:r>
        <w:rPr>
          <w:rFonts w:ascii="Times New Roman" w:eastAsia="Times New Roman" w:hAnsi="Times New Roman" w:cs="Times New Roman"/>
          <w:b/>
          <w:sz w:val="24"/>
        </w:rPr>
        <w:t>HTML Elements</w:t>
      </w:r>
    </w:p>
    <w:p w14:paraId="37AC0752" w14:textId="77777777" w:rsidR="00B156C5" w:rsidRDefault="005B5002">
      <w:pPr>
        <w:numPr>
          <w:ilvl w:val="0"/>
          <w:numId w:val="2"/>
        </w:numPr>
        <w:suppressAutoHyphens/>
        <w:rPr>
          <w:rFonts w:ascii="Times New Roman" w:eastAsia="Times New Roman" w:hAnsi="Times New Roman" w:cs="Times New Roman"/>
          <w:b/>
          <w:sz w:val="24"/>
        </w:rPr>
      </w:pPr>
      <w:r>
        <w:rPr>
          <w:rFonts w:ascii="Times New Roman" w:eastAsia="Times New Roman" w:hAnsi="Times New Roman" w:cs="Times New Roman"/>
          <w:b/>
          <w:sz w:val="24"/>
        </w:rPr>
        <w:t xml:space="preserve">Styling in </w:t>
      </w:r>
      <w:proofErr w:type="spellStart"/>
      <w:r>
        <w:rPr>
          <w:rFonts w:ascii="Times New Roman" w:eastAsia="Times New Roman" w:hAnsi="Times New Roman" w:cs="Times New Roman"/>
          <w:b/>
          <w:sz w:val="24"/>
        </w:rPr>
        <w:t>css</w:t>
      </w:r>
      <w:proofErr w:type="spellEnd"/>
    </w:p>
    <w:p w14:paraId="5DA1B8D1" w14:textId="77777777" w:rsidR="00B156C5" w:rsidRDefault="005B5002">
      <w:pPr>
        <w:numPr>
          <w:ilvl w:val="0"/>
          <w:numId w:val="2"/>
        </w:numPr>
        <w:suppressAutoHyphens/>
        <w:rPr>
          <w:rFonts w:ascii="Times New Roman" w:eastAsia="Times New Roman" w:hAnsi="Times New Roman" w:cs="Times New Roman"/>
          <w:b/>
          <w:sz w:val="24"/>
        </w:rPr>
      </w:pPr>
      <w:r>
        <w:rPr>
          <w:rFonts w:ascii="Times New Roman" w:eastAsia="Times New Roman" w:hAnsi="Times New Roman" w:cs="Times New Roman"/>
          <w:b/>
          <w:sz w:val="24"/>
        </w:rPr>
        <w:t>Use internal style</w:t>
      </w:r>
    </w:p>
    <w:p w14:paraId="203C1693" w14:textId="6E6A59E6" w:rsidR="00B156C5" w:rsidRDefault="005B5002">
      <w:pPr>
        <w:numPr>
          <w:ilvl w:val="0"/>
          <w:numId w:val="2"/>
        </w:numPr>
        <w:suppressAutoHyphens/>
        <w:rPr>
          <w:rFonts w:ascii="Times New Roman" w:eastAsia="Times New Roman" w:hAnsi="Times New Roman" w:cs="Times New Roman"/>
          <w:b/>
          <w:sz w:val="24"/>
        </w:rPr>
      </w:pPr>
      <w:r>
        <w:rPr>
          <w:rFonts w:ascii="Times New Roman" w:eastAsia="Times New Roman" w:hAnsi="Times New Roman" w:cs="Times New Roman"/>
          <w:b/>
          <w:sz w:val="24"/>
        </w:rPr>
        <w:t>Dif</w:t>
      </w:r>
      <w:r w:rsidR="007B0F75">
        <w:rPr>
          <w:rFonts w:ascii="Times New Roman" w:eastAsia="Times New Roman" w:hAnsi="Times New Roman" w:cs="Times New Roman"/>
          <w:b/>
          <w:sz w:val="24"/>
        </w:rPr>
        <w:t xml:space="preserve">ferent </w:t>
      </w:r>
      <w:r>
        <w:rPr>
          <w:rFonts w:ascii="Times New Roman" w:eastAsia="Times New Roman" w:hAnsi="Times New Roman" w:cs="Times New Roman"/>
          <w:b/>
          <w:sz w:val="24"/>
        </w:rPr>
        <w:t>selectors</w:t>
      </w:r>
    </w:p>
    <w:p w14:paraId="3C3AC76A" w14:textId="77777777" w:rsidR="00B156C5" w:rsidRDefault="005B5002">
      <w:pPr>
        <w:numPr>
          <w:ilvl w:val="0"/>
          <w:numId w:val="2"/>
        </w:numPr>
        <w:suppressAutoHyphens/>
        <w:rPr>
          <w:rFonts w:ascii="Times New Roman" w:eastAsia="Times New Roman" w:hAnsi="Times New Roman" w:cs="Times New Roman"/>
          <w:b/>
          <w:sz w:val="24"/>
        </w:rPr>
      </w:pPr>
      <w:proofErr w:type="spellStart"/>
      <w:r>
        <w:rPr>
          <w:rFonts w:ascii="Times New Roman" w:eastAsia="Times New Roman" w:hAnsi="Times New Roman" w:cs="Times New Roman"/>
          <w:b/>
          <w:sz w:val="24"/>
        </w:rPr>
        <w:t>Css</w:t>
      </w:r>
      <w:proofErr w:type="spellEnd"/>
      <w:r>
        <w:rPr>
          <w:rFonts w:ascii="Times New Roman" w:eastAsia="Times New Roman" w:hAnsi="Times New Roman" w:cs="Times New Roman"/>
          <w:b/>
          <w:sz w:val="24"/>
        </w:rPr>
        <w:t xml:space="preserve"> positions</w:t>
      </w:r>
    </w:p>
    <w:p w14:paraId="36010852" w14:textId="77777777" w:rsidR="00B156C5" w:rsidRDefault="00B156C5">
      <w:pPr>
        <w:suppressAutoHyphens/>
        <w:rPr>
          <w:rFonts w:ascii="Times New Roman" w:eastAsia="Times New Roman" w:hAnsi="Times New Roman" w:cs="Times New Roman"/>
          <w:b/>
          <w:sz w:val="40"/>
        </w:rPr>
      </w:pPr>
    </w:p>
    <w:p w14:paraId="60A91152" w14:textId="77777777" w:rsidR="00B156C5" w:rsidRDefault="005B5002">
      <w:pPr>
        <w:numPr>
          <w:ilvl w:val="0"/>
          <w:numId w:val="3"/>
        </w:numPr>
        <w:tabs>
          <w:tab w:val="left" w:pos="432"/>
        </w:tabs>
        <w:ind w:left="432" w:hanging="432"/>
        <w:rPr>
          <w:rFonts w:ascii="Times New Roman" w:eastAsia="Times New Roman" w:hAnsi="Times New Roman" w:cs="Times New Roman"/>
          <w:sz w:val="28"/>
        </w:rPr>
      </w:pPr>
      <w:r>
        <w:rPr>
          <w:rFonts w:ascii="Times New Roman" w:eastAsia="Times New Roman" w:hAnsi="Times New Roman" w:cs="Times New Roman"/>
          <w:b/>
          <w:sz w:val="28"/>
        </w:rPr>
        <w:t>Deliverable</w:t>
      </w:r>
    </w:p>
    <w:p w14:paraId="510A6755" w14:textId="77777777" w:rsidR="00B156C5" w:rsidRDefault="005B5002">
      <w:pPr>
        <w:numPr>
          <w:ilvl w:val="0"/>
          <w:numId w:val="4"/>
        </w:numPr>
        <w:tabs>
          <w:tab w:val="left" w:pos="720"/>
        </w:tabs>
        <w:suppressAutoHyphens/>
        <w:ind w:left="720" w:hanging="360"/>
        <w:rPr>
          <w:rFonts w:ascii="Times New Roman" w:eastAsia="Times New Roman" w:hAnsi="Times New Roman" w:cs="Times New Roman"/>
          <w:sz w:val="24"/>
        </w:rPr>
      </w:pPr>
      <w:r>
        <w:rPr>
          <w:rFonts w:ascii="Times New Roman" w:eastAsia="Times New Roman" w:hAnsi="Times New Roman" w:cs="Times New Roman"/>
          <w:sz w:val="24"/>
        </w:rPr>
        <w:t>The entire program should be developed in a single Basic HTML &amp; CSS and delivered as a git hub link.</w:t>
      </w:r>
    </w:p>
    <w:p w14:paraId="172AFAFA" w14:textId="77777777" w:rsidR="00B156C5" w:rsidRDefault="00B156C5">
      <w:pPr>
        <w:suppressAutoHyphens/>
        <w:rPr>
          <w:rFonts w:ascii="Times New Roman" w:eastAsia="Times New Roman" w:hAnsi="Times New Roman" w:cs="Times New Roman"/>
          <w:sz w:val="24"/>
        </w:rPr>
      </w:pPr>
    </w:p>
    <w:p w14:paraId="66EB0D27" w14:textId="77777777" w:rsidR="00B156C5" w:rsidRDefault="005B5002">
      <w:pPr>
        <w:numPr>
          <w:ilvl w:val="0"/>
          <w:numId w:val="5"/>
        </w:numPr>
        <w:tabs>
          <w:tab w:val="left" w:pos="432"/>
        </w:tabs>
        <w:ind w:left="432" w:hanging="432"/>
        <w:rPr>
          <w:rFonts w:ascii="Times New Roman" w:eastAsia="Times New Roman" w:hAnsi="Times New Roman" w:cs="Times New Roman"/>
          <w:b/>
          <w:sz w:val="40"/>
        </w:rPr>
      </w:pPr>
      <w:r>
        <w:rPr>
          <w:rFonts w:ascii="Times New Roman" w:eastAsia="Times New Roman" w:hAnsi="Times New Roman" w:cs="Times New Roman"/>
          <w:b/>
          <w:sz w:val="40"/>
        </w:rPr>
        <w:t>Demo</w:t>
      </w:r>
    </w:p>
    <w:p w14:paraId="6264842E" w14:textId="77777777" w:rsidR="00B156C5" w:rsidRDefault="00B156C5">
      <w:pPr>
        <w:suppressAutoHyphens/>
        <w:rPr>
          <w:rFonts w:ascii="Times New Roman" w:eastAsia="Times New Roman" w:hAnsi="Times New Roman" w:cs="Times New Roman"/>
          <w:sz w:val="24"/>
        </w:rPr>
      </w:pPr>
    </w:p>
    <w:p w14:paraId="452FD1F2" w14:textId="77777777" w:rsidR="00B156C5" w:rsidRDefault="005B5002">
      <w:pPr>
        <w:suppressAutoHyphens/>
        <w:rPr>
          <w:rFonts w:ascii="Times New Roman" w:eastAsia="Times New Roman" w:hAnsi="Times New Roman" w:cs="Times New Roman"/>
          <w:sz w:val="24"/>
        </w:rPr>
      </w:pPr>
      <w:r>
        <w:rPr>
          <w:rFonts w:ascii="Times New Roman" w:eastAsia="Times New Roman" w:hAnsi="Times New Roman" w:cs="Times New Roman"/>
          <w:sz w:val="24"/>
        </w:rPr>
        <w:t>The student should demonstrate the program to the instructor on a PC, by explaining the features one by one.</w:t>
      </w:r>
    </w:p>
    <w:p w14:paraId="569606B5" w14:textId="77777777" w:rsidR="00B156C5" w:rsidRDefault="005B5002">
      <w:pPr>
        <w:numPr>
          <w:ilvl w:val="0"/>
          <w:numId w:val="6"/>
        </w:numPr>
        <w:tabs>
          <w:tab w:val="left" w:pos="432"/>
        </w:tabs>
        <w:ind w:left="432" w:hanging="432"/>
        <w:rPr>
          <w:rFonts w:ascii="Times New Roman" w:eastAsia="Times New Roman" w:hAnsi="Times New Roman" w:cs="Times New Roman"/>
          <w:b/>
          <w:sz w:val="40"/>
        </w:rPr>
      </w:pPr>
      <w:r>
        <w:rPr>
          <w:rFonts w:ascii="Times New Roman" w:eastAsia="Times New Roman" w:hAnsi="Times New Roman" w:cs="Times New Roman"/>
          <w:b/>
          <w:sz w:val="40"/>
        </w:rPr>
        <w:t>Conclusion</w:t>
      </w:r>
    </w:p>
    <w:p w14:paraId="548C26C5" w14:textId="77777777" w:rsidR="00B156C5" w:rsidRDefault="00B156C5">
      <w:pPr>
        <w:suppressAutoHyphens/>
        <w:rPr>
          <w:rFonts w:ascii="Times New Roman" w:eastAsia="Times New Roman" w:hAnsi="Times New Roman" w:cs="Times New Roman"/>
          <w:sz w:val="24"/>
        </w:rPr>
      </w:pPr>
    </w:p>
    <w:p w14:paraId="1FB82551" w14:textId="77777777" w:rsidR="00B156C5" w:rsidRDefault="005B5002">
      <w:pPr>
        <w:suppressAutoHyphens/>
        <w:jc w:val="both"/>
        <w:rPr>
          <w:rFonts w:ascii="Times New Roman" w:eastAsia="Times New Roman" w:hAnsi="Times New Roman" w:cs="Times New Roman"/>
          <w:sz w:val="24"/>
        </w:rPr>
      </w:pPr>
      <w:r>
        <w:rPr>
          <w:rFonts w:ascii="Times New Roman" w:eastAsia="Times New Roman" w:hAnsi="Times New Roman" w:cs="Times New Roman"/>
          <w:sz w:val="24"/>
        </w:rPr>
        <w:t>The completion of this exercise should re-iterate the student's confidence on Basic HTML. Please make sure you have gained enough confidence to move on.</w:t>
      </w:r>
    </w:p>
    <w:p w14:paraId="767C4E6B" w14:textId="77777777" w:rsidR="00B156C5" w:rsidRDefault="00B156C5">
      <w:pPr>
        <w:suppressAutoHyphens/>
        <w:rPr>
          <w:rFonts w:ascii="Times New Roman" w:eastAsia="Times New Roman" w:hAnsi="Times New Roman" w:cs="Times New Roman"/>
          <w:b/>
          <w:sz w:val="40"/>
        </w:rPr>
      </w:pPr>
    </w:p>
    <w:p w14:paraId="19D94F57" w14:textId="77777777" w:rsidR="00B156C5" w:rsidRDefault="00B156C5">
      <w:pPr>
        <w:suppressAutoHyphens/>
        <w:rPr>
          <w:rFonts w:ascii="Times New Roman" w:eastAsia="Times New Roman" w:hAnsi="Times New Roman" w:cs="Times New Roman"/>
          <w:sz w:val="24"/>
        </w:rPr>
      </w:pPr>
    </w:p>
    <w:p w14:paraId="40C588CF" w14:textId="77777777" w:rsidR="00B156C5" w:rsidRDefault="00B156C5">
      <w:pPr>
        <w:suppressAutoHyphens/>
        <w:rPr>
          <w:rFonts w:ascii="Times New Roman" w:eastAsia="Times New Roman" w:hAnsi="Times New Roman" w:cs="Times New Roman"/>
          <w:sz w:val="24"/>
        </w:rPr>
      </w:pPr>
    </w:p>
    <w:p w14:paraId="751E3C9F" w14:textId="77777777" w:rsidR="00B156C5" w:rsidRDefault="00B156C5">
      <w:pPr>
        <w:spacing w:after="200" w:line="276" w:lineRule="auto"/>
        <w:rPr>
          <w:rFonts w:ascii="Calibri" w:eastAsia="Calibri" w:hAnsi="Calibri" w:cs="Calibri"/>
          <w:sz w:val="22"/>
        </w:rPr>
      </w:pPr>
    </w:p>
    <w:sectPr w:rsidR="00B156C5">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singleLevel"/>
    <w:tmpl w:val="B5E306ED"/>
    <w:lvl w:ilvl="0">
      <w:start w:val="1"/>
      <w:numFmt w:val="bullet"/>
      <w:lvlText w:val="•"/>
      <w:lvlJc w:val="left"/>
    </w:lvl>
  </w:abstractNum>
  <w:abstractNum w:abstractNumId="1" w15:restartNumberingAfterBreak="0">
    <w:nsid w:val="BF205925"/>
    <w:multiLevelType w:val="singleLevel"/>
    <w:tmpl w:val="BF205925"/>
    <w:lvl w:ilvl="0">
      <w:start w:val="1"/>
      <w:numFmt w:val="bullet"/>
      <w:lvlText w:val="•"/>
      <w:lvlJc w:val="left"/>
    </w:lvl>
  </w:abstractNum>
  <w:abstractNum w:abstractNumId="2" w15:restartNumberingAfterBreak="0">
    <w:nsid w:val="CF092B84"/>
    <w:multiLevelType w:val="singleLevel"/>
    <w:tmpl w:val="CF092B84"/>
    <w:lvl w:ilvl="0">
      <w:start w:val="1"/>
      <w:numFmt w:val="bullet"/>
      <w:lvlText w:val="•"/>
      <w:lvlJc w:val="left"/>
    </w:lvl>
  </w:abstractNum>
  <w:abstractNum w:abstractNumId="3" w15:restartNumberingAfterBreak="0">
    <w:nsid w:val="0053208E"/>
    <w:multiLevelType w:val="singleLevel"/>
    <w:tmpl w:val="0053208E"/>
    <w:lvl w:ilvl="0">
      <w:start w:val="1"/>
      <w:numFmt w:val="bullet"/>
      <w:lvlText w:val="•"/>
      <w:lvlJc w:val="left"/>
    </w:lvl>
  </w:abstractNum>
  <w:abstractNum w:abstractNumId="4" w15:restartNumberingAfterBreak="0">
    <w:nsid w:val="03D62ECE"/>
    <w:multiLevelType w:val="singleLevel"/>
    <w:tmpl w:val="03D62ECE"/>
    <w:lvl w:ilvl="0">
      <w:start w:val="1"/>
      <w:numFmt w:val="bullet"/>
      <w:lvlText w:val="•"/>
      <w:lvlJc w:val="left"/>
    </w:lvl>
  </w:abstractNum>
  <w:abstractNum w:abstractNumId="5" w15:restartNumberingAfterBreak="0">
    <w:nsid w:val="25B654F3"/>
    <w:multiLevelType w:val="singleLevel"/>
    <w:tmpl w:val="25B654F3"/>
    <w:lvl w:ilvl="0">
      <w:start w:val="1"/>
      <w:numFmt w:val="bullet"/>
      <w:lvlText w:val="•"/>
      <w:lvlJc w:val="left"/>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splitPgBreakAndParaMark/>
    <w:compatSetting w:name="compatibilityMode" w:uri="http://schemas.microsoft.com/office/word" w:val="12"/>
    <w:compatSetting w:name="useWord2013TrackBottomHyphenation" w:uri="http://schemas.microsoft.com/office/word" w:val="1"/>
  </w:compat>
  <w:rsids>
    <w:rsidRoot w:val="00B156C5"/>
    <w:rsid w:val="000D5590"/>
    <w:rsid w:val="003154CE"/>
    <w:rsid w:val="005B5002"/>
    <w:rsid w:val="007B0F75"/>
    <w:rsid w:val="00B156C5"/>
    <w:rsid w:val="0232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D2CD9D"/>
  <w15:docId w15:val="{20F8C896-A515-4FF4-8F52-EDBD55023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1</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A019</dc:creator>
  <cp:lastModifiedBy>NIRMAL RAM</cp:lastModifiedBy>
  <cp:revision>6</cp:revision>
  <dcterms:created xsi:type="dcterms:W3CDTF">2023-07-26T05:31:00Z</dcterms:created>
  <dcterms:modified xsi:type="dcterms:W3CDTF">2025-08-07T03:59:00Z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7965C0939634475CBB402FE55DF4EB52</vt:lpwstr>
  </property>
  <property fmtid="{D5CDD505-2E9C-101B-9397-08002B2CF9AE}" pid="4" name="GrammarlyDocumentId">
    <vt:lpwstr>f330e443c77b1a6ad563517d81d554c39166d5c8677ddfb16a58ce1988438f69</vt:lpwstr>
  </property>
</Properties>
</file>